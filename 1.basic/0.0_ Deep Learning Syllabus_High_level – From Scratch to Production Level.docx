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  <w:rtl w:val="0"/>
        </w:rPr>
      </w:pPr>
      <w:bookmarkStart w:id="0" w:name="_1ggg8vxp0o3" w:colFirst="0" w:colLast="0"/>
      <w:bookmarkEnd w:id="0"/>
      <w:r>
        <w:rPr>
          <w:b/>
          <w:bCs/>
          <w:sz w:val="46"/>
          <w:szCs w:val="46"/>
          <w:rtl w:val="0"/>
        </w:rPr>
        <w:t>Module 0: Deep Learning Syllabus – From Scratch to Production Level</w:t>
      </w:r>
    </w:p>
    <w:p w14:paraId="49A951ED">
      <w:r>
        <w:drawing>
          <wp:inline distT="0" distB="0" distL="114300" distR="114300">
            <wp:extent cx="5732145" cy="2575560"/>
            <wp:effectExtent l="0" t="0" r="1905" b="1524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D656">
      <w:r>
        <w:drawing>
          <wp:inline distT="0" distB="0" distL="114300" distR="114300">
            <wp:extent cx="5728970" cy="4387850"/>
            <wp:effectExtent l="0" t="0" r="5080" b="1270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FAA38">
      <w:r>
        <w:drawing>
          <wp:inline distT="0" distB="0" distL="114300" distR="114300">
            <wp:extent cx="5728335" cy="3342005"/>
            <wp:effectExtent l="0" t="0" r="0" b="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8"/>
                    <a:srcRect b="554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C2F9">
      <w:r>
        <w:drawing>
          <wp:inline distT="0" distB="0" distL="114300" distR="114300">
            <wp:extent cx="5727700" cy="2986405"/>
            <wp:effectExtent l="0" t="0" r="6350" b="4445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A6C3">
      <w:r>
        <w:drawing>
          <wp:inline distT="0" distB="0" distL="114300" distR="114300">
            <wp:extent cx="1123950" cy="600075"/>
            <wp:effectExtent l="0" t="0" r="0" b="9525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D642">
      <w:r>
        <w:drawing>
          <wp:inline distT="0" distB="0" distL="114300" distR="114300">
            <wp:extent cx="5728970" cy="3075305"/>
            <wp:effectExtent l="0" t="0" r="5080" b="10795"/>
            <wp:docPr id="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240" cy="2003425"/>
            <wp:effectExtent l="0" t="0" r="3810" b="15875"/>
            <wp:docPr id="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B2BF">
      <w:r>
        <w:drawing>
          <wp:inline distT="0" distB="0" distL="114300" distR="114300">
            <wp:extent cx="5732780" cy="1521460"/>
            <wp:effectExtent l="0" t="0" r="1270" b="254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u2hf3axpr4t" w:colFirst="0" w:colLast="0"/>
      <w:bookmarkEnd w:id="1"/>
      <w:r>
        <w:rPr>
          <w:b/>
          <w:bCs/>
          <w:sz w:val="34"/>
          <w:szCs w:val="34"/>
          <w:rtl w:val="0"/>
        </w:rPr>
        <w:t>Module 0: Prerequisites</w:t>
      </w:r>
    </w:p>
    <w:p w14:paraId="00000004">
      <w:pPr>
        <w:spacing w:before="240" w:after="240"/>
        <w:rPr>
          <w:i/>
          <w:iCs/>
        </w:rPr>
      </w:pPr>
      <w:r>
        <w:rPr>
          <w:i/>
          <w:iCs/>
          <w:rtl w:val="0"/>
        </w:rPr>
        <w:t>(For absolute beginners to fill skill gaps before DL)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Python for Deep Learning</w:t>
      </w:r>
      <w:r>
        <w:rPr>
          <w:b/>
          <w:bCs/>
          <w:rtl w:val="0"/>
        </w:rPr>
        <w:br w:type="textWrapping"/>
      </w:r>
    </w:p>
    <w:p w14:paraId="00000006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Python basics: variables, data types, loops, functions, OOP</w:t>
      </w:r>
      <w:r>
        <w:rPr>
          <w:rtl w:val="0"/>
        </w:rPr>
        <w:br w:type="textWrapping"/>
      </w:r>
    </w:p>
    <w:p w14:paraId="00000007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Libraries for DL: NumPy, Pandas, Matplotlib, Seaborn</w:t>
      </w:r>
      <w:r>
        <w:rPr>
          <w:rtl w:val="0"/>
        </w:rPr>
        <w:br w:type="textWrapping"/>
      </w:r>
    </w:p>
    <w:p w14:paraId="00000008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Jupyter Notebooks &amp; Colab usage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Mathematics for Deep Learning</w:t>
      </w:r>
      <w:r>
        <w:rPr>
          <w:b/>
          <w:bCs/>
          <w:rtl w:val="0"/>
        </w:rPr>
        <w:br w:type="textWrapping"/>
      </w:r>
    </w:p>
    <w:p w14:paraId="0000000A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Linear Algebra</w:t>
      </w:r>
      <w:r>
        <w:rPr>
          <w:rtl w:val="0"/>
        </w:rPr>
        <w:t>: Vectors, matrices, dot product, matrix multiplication</w:t>
      </w:r>
      <w:r>
        <w:rPr>
          <w:rtl w:val="0"/>
        </w:rPr>
        <w:br w:type="textWrapping"/>
      </w:r>
    </w:p>
    <w:p w14:paraId="0000000B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Calculus</w:t>
      </w:r>
      <w:r>
        <w:rPr>
          <w:rtl w:val="0"/>
        </w:rPr>
        <w:t>: Derivatives, gradients, chain rule</w:t>
      </w:r>
      <w:r>
        <w:rPr>
          <w:rtl w:val="0"/>
        </w:rPr>
        <w:br w:type="textWrapping"/>
      </w:r>
    </w:p>
    <w:p w14:paraId="0000000C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Probability &amp; Statistics</w:t>
      </w:r>
      <w:r>
        <w:rPr>
          <w:rtl w:val="0"/>
        </w:rPr>
        <w:t>: Distributions, expectation, variance</w:t>
      </w:r>
      <w:r>
        <w:rPr>
          <w:rtl w:val="0"/>
        </w:rPr>
        <w:br w:type="textWrapping"/>
      </w:r>
    </w:p>
    <w:p w14:paraId="0000000D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Machine Learning Foundation</w:t>
      </w:r>
      <w:r>
        <w:rPr>
          <w:b/>
          <w:bCs/>
          <w:rtl w:val="0"/>
        </w:rPr>
        <w:br w:type="textWrapping"/>
      </w:r>
    </w:p>
    <w:p w14:paraId="0000000E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ML pipeline &amp; workflow</w:t>
      </w:r>
      <w:r>
        <w:rPr>
          <w:rtl w:val="0"/>
        </w:rPr>
        <w:br w:type="textWrapping"/>
      </w:r>
    </w:p>
    <w:p w14:paraId="0000000F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Supervised vs Unsupervised learning</w:t>
      </w:r>
      <w:r>
        <w:rPr>
          <w:rtl w:val="0"/>
        </w:rPr>
        <w:br w:type="textWrapping"/>
      </w:r>
    </w:p>
    <w:p w14:paraId="00000010">
      <w:pPr>
        <w:numPr>
          <w:ilvl w:val="1"/>
          <w:numId w:val="1"/>
        </w:numPr>
        <w:spacing w:before="0" w:beforeAutospacing="0" w:after="240"/>
        <w:ind w:left="1440" w:hanging="360"/>
      </w:pPr>
      <w:r>
        <w:rPr>
          <w:rtl w:val="0"/>
        </w:rPr>
        <w:t>Overfitting, underfitting, regularization</w:t>
      </w:r>
      <w:r>
        <w:rPr>
          <w:rtl w:val="0"/>
        </w:rPr>
        <w:br w:type="textWrapping"/>
      </w:r>
    </w:p>
    <w:p w14:paraId="00000011">
      <w:pPr>
        <w:spacing w:before="240" w:after="240"/>
        <w:ind w:left="0" w:firstLine="0"/>
      </w:pPr>
      <w:r>
        <w:rPr>
          <w:rtl w:val="0"/>
        </w:rPr>
        <w:t xml:space="preserve">OPTIONAL(BUT RECOMMENDED): </w:t>
      </w:r>
    </w:p>
    <w:p w14:paraId="00000012">
      <w:pPr>
        <w:spacing w:before="240" w:after="240"/>
        <w:ind w:left="0" w:firstLine="720"/>
      </w:pPr>
      <w:r>
        <w:rPr>
          <w:rtl w:val="0"/>
        </w:rPr>
        <w:t>RESUME; LINKEDIN,GITHUB, NAUKRI,INDEED, COMMUNICATIONS</w:t>
      </w:r>
    </w:p>
    <w:p w14:paraId="00000013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cki9um61zld" w:colFirst="0" w:colLast="0"/>
      <w:bookmarkEnd w:id="2"/>
      <w:r>
        <w:rPr>
          <w:b/>
          <w:bCs/>
          <w:sz w:val="34"/>
          <w:szCs w:val="34"/>
          <w:rtl w:val="0"/>
        </w:rPr>
        <w:t>Module 1: Introduction to Deep Learning</w:t>
      </w:r>
    </w:p>
    <w:p w14:paraId="00000015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What is Deep Learning &amp; Why It Matters</w:t>
      </w:r>
      <w:r>
        <w:rPr>
          <w:rtl w:val="0"/>
        </w:rPr>
        <w:br w:type="textWrapping"/>
      </w:r>
    </w:p>
    <w:p w14:paraId="0000001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Neural Networks vs Traditional ML</w:t>
      </w:r>
      <w:r>
        <w:rPr>
          <w:rtl w:val="0"/>
        </w:rPr>
        <w:br w:type="textWrapping"/>
      </w:r>
    </w:p>
    <w:p w14:paraId="0000001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Biological vs Artificial Neurons</w:t>
      </w:r>
      <w:r>
        <w:rPr>
          <w:rtl w:val="0"/>
        </w:rPr>
        <w:br w:type="textWrapping"/>
      </w:r>
    </w:p>
    <w:p w14:paraId="0000001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Applications in Industry (CV, NLP, Speech, Generative AI)</w:t>
      </w:r>
      <w:r>
        <w:rPr>
          <w:rtl w:val="0"/>
        </w:rPr>
        <w:br w:type="textWrapping"/>
      </w:r>
    </w:p>
    <w:p w14:paraId="00000019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Installing Deep Learning Frameworks</w:t>
      </w:r>
      <w:r>
        <w:rPr>
          <w:rtl w:val="0"/>
        </w:rPr>
        <w:br w:type="textWrapping"/>
      </w:r>
    </w:p>
    <w:p w14:paraId="0000001A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PyTorch (preferred)</w:t>
      </w:r>
      <w:r>
        <w:rPr>
          <w:rtl w:val="0"/>
        </w:rPr>
        <w:br w:type="textWrapping"/>
      </w:r>
    </w:p>
    <w:p w14:paraId="0000001B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TensorFlow/Keras</w:t>
      </w:r>
      <w:r>
        <w:rPr>
          <w:rtl w:val="0"/>
        </w:rPr>
        <w:br w:type="textWrapping"/>
      </w:r>
    </w:p>
    <w:p w14:paraId="0000001C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Setting up GPU Environment (Colab / Kaggle / Local CUDA)</w:t>
      </w:r>
      <w:r>
        <w:rPr>
          <w:rtl w:val="0"/>
        </w:rPr>
        <w:br w:type="textWrapping"/>
      </w:r>
    </w:p>
    <w:p w14:paraId="0000001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acvrdfdwnc2" w:colFirst="0" w:colLast="0"/>
      <w:bookmarkEnd w:id="3"/>
      <w:r>
        <w:rPr>
          <w:b/>
          <w:bCs/>
          <w:sz w:val="34"/>
          <w:szCs w:val="34"/>
          <w:rtl w:val="0"/>
        </w:rPr>
        <w:t>Module 2: Artificial Neural Networks (ANN)</w:t>
      </w:r>
    </w:p>
    <w:p w14:paraId="0000001F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bCs/>
          <w:rtl w:val="0"/>
        </w:rPr>
        <w:t>Theory</w:t>
      </w:r>
      <w:r>
        <w:rPr>
          <w:b/>
          <w:bCs/>
          <w:rtl w:val="0"/>
        </w:rPr>
        <w:br w:type="textWrapping"/>
      </w:r>
    </w:p>
    <w:p w14:paraId="00000020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Neuron model: weights, bias, activation functions</w:t>
      </w:r>
      <w:r>
        <w:rPr>
          <w:rtl w:val="0"/>
        </w:rPr>
        <w:br w:type="textWrapping"/>
      </w:r>
    </w:p>
    <w:p w14:paraId="00000021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Forward propagation</w:t>
      </w:r>
      <w:r>
        <w:rPr>
          <w:rtl w:val="0"/>
        </w:rPr>
        <w:br w:type="textWrapping"/>
      </w:r>
    </w:p>
    <w:p w14:paraId="00000022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Loss functions (MSE, Cross-Entropy)</w:t>
      </w:r>
      <w:r>
        <w:rPr>
          <w:rtl w:val="0"/>
        </w:rPr>
        <w:br w:type="textWrapping"/>
      </w:r>
    </w:p>
    <w:p w14:paraId="00000023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Backpropagation &amp; gradient descent</w:t>
      </w:r>
      <w:r>
        <w:rPr>
          <w:rtl w:val="0"/>
        </w:rPr>
        <w:br w:type="textWrapping"/>
      </w:r>
    </w:p>
    <w:p w14:paraId="0000002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Activation Functions</w:t>
      </w:r>
      <w:r>
        <w:rPr>
          <w:b/>
          <w:bCs/>
          <w:rtl w:val="0"/>
        </w:rPr>
        <w:br w:type="textWrapping"/>
      </w:r>
    </w:p>
    <w:p w14:paraId="00000025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Sigmoid, Tanh, ReLU, Leaky ReLU, Softmax</w:t>
      </w:r>
      <w:r>
        <w:rPr>
          <w:rtl w:val="0"/>
        </w:rPr>
        <w:br w:type="textWrapping"/>
      </w:r>
    </w:p>
    <w:p w14:paraId="00000026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When &amp; why to use each</w:t>
      </w:r>
      <w:r>
        <w:rPr>
          <w:rtl w:val="0"/>
        </w:rPr>
        <w:br w:type="textWrapping"/>
      </w:r>
    </w:p>
    <w:p w14:paraId="0000002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Optimization Algorithms</w:t>
      </w:r>
      <w:r>
        <w:rPr>
          <w:b/>
          <w:bCs/>
          <w:rtl w:val="0"/>
        </w:rPr>
        <w:br w:type="textWrapping"/>
      </w:r>
    </w:p>
    <w:p w14:paraId="00000028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SGD, Momentum, RMSProp, Adam</w:t>
      </w:r>
      <w:r>
        <w:rPr>
          <w:rtl w:val="0"/>
        </w:rPr>
        <w:br w:type="textWrapping"/>
      </w:r>
    </w:p>
    <w:p w14:paraId="0000002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Hands-on</w:t>
      </w:r>
      <w:r>
        <w:rPr>
          <w:b/>
          <w:bCs/>
          <w:rtl w:val="0"/>
        </w:rPr>
        <w:br w:type="textWrapping"/>
      </w:r>
    </w:p>
    <w:p w14:paraId="0000002A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Implement ANN from scratch (NumPy)</w:t>
      </w:r>
      <w:r>
        <w:rPr>
          <w:rtl w:val="0"/>
        </w:rPr>
        <w:br w:type="textWrapping"/>
      </w:r>
    </w:p>
    <w:p w14:paraId="0000002B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>Build ANN in PyTorch/TensorFlow for a simple dataset (MNIST classification)</w:t>
      </w:r>
      <w:r>
        <w:rPr>
          <w:rtl w:val="0"/>
        </w:rPr>
        <w:br w:type="textWrapping"/>
      </w:r>
    </w:p>
    <w:p w14:paraId="0000002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r7uo271hks" w:colFirst="0" w:colLast="0"/>
      <w:bookmarkEnd w:id="4"/>
      <w:r>
        <w:rPr>
          <w:b/>
          <w:bCs/>
          <w:sz w:val="34"/>
          <w:szCs w:val="34"/>
          <w:rtl w:val="0"/>
        </w:rPr>
        <w:t>Module 3: Training Deep Neural Networks</w:t>
      </w:r>
    </w:p>
    <w:p w14:paraId="0000002E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Batch, Mini-Batch, and Epochs</w:t>
      </w:r>
      <w:r>
        <w:rPr>
          <w:rtl w:val="0"/>
        </w:rPr>
        <w:br w:type="textWrapping"/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Learning Rate Scheduling</w:t>
      </w:r>
      <w:r>
        <w:rPr>
          <w:rtl w:val="0"/>
        </w:rPr>
        <w:br w:type="textWrapping"/>
      </w:r>
    </w:p>
    <w:p w14:paraId="0000003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Weight Initialization Techniques</w:t>
      </w:r>
      <w:r>
        <w:rPr>
          <w:rtl w:val="0"/>
        </w:rPr>
        <w:br w:type="textWrapping"/>
      </w:r>
    </w:p>
    <w:p w14:paraId="00000031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Regularization</w:t>
      </w:r>
      <w:r>
        <w:rPr>
          <w:rtl w:val="0"/>
        </w:rPr>
        <w:br w:type="textWrapping"/>
      </w:r>
    </w:p>
    <w:p w14:paraId="00000032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L1/L2 Regularization</w:t>
      </w:r>
      <w:r>
        <w:rPr>
          <w:rtl w:val="0"/>
        </w:rPr>
        <w:br w:type="textWrapping"/>
      </w:r>
    </w:p>
    <w:p w14:paraId="00000033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Dropout</w:t>
      </w:r>
      <w:r>
        <w:rPr>
          <w:rtl w:val="0"/>
        </w:rPr>
        <w:br w:type="textWrapping"/>
      </w:r>
    </w:p>
    <w:p w14:paraId="00000034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Batch Normalization</w:t>
      </w:r>
      <w:r>
        <w:rPr>
          <w:rtl w:val="0"/>
        </w:rPr>
        <w:br w:type="textWrapping"/>
      </w:r>
    </w:p>
    <w:p w14:paraId="00000035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Early Stopping</w:t>
      </w:r>
      <w:r>
        <w:rPr>
          <w:rtl w:val="0"/>
        </w:rPr>
        <w:br w:type="textWrapping"/>
      </w:r>
    </w:p>
    <w:p w14:paraId="00000036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Gradient Issues: Exploding &amp; Vanishing</w:t>
      </w:r>
      <w:r>
        <w:rPr>
          <w:rtl w:val="0"/>
        </w:rPr>
        <w:br w:type="textWrapping"/>
      </w:r>
    </w:p>
    <w:p w14:paraId="00000037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Debugging Model Training (loss curves, accuracy plots)</w:t>
      </w:r>
      <w:r>
        <w:rPr>
          <w:rtl w:val="0"/>
        </w:rPr>
        <w:br w:type="textWrapping"/>
      </w:r>
    </w:p>
    <w:p w14:paraId="0000003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/>
    <w:p w14:paraId="0000003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inif7yu507u" w:colFirst="0" w:colLast="0"/>
      <w:bookmarkEnd w:id="5"/>
      <w:r>
        <w:rPr>
          <w:b/>
          <w:bCs/>
          <w:sz w:val="34"/>
          <w:szCs w:val="34"/>
          <w:rtl w:val="0"/>
        </w:rPr>
        <w:t>Module 4.1: Computer Vision cv2</w:t>
      </w:r>
    </w:p>
    <w:p w14:paraId="0000003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ekb9u6v6b1z1" w:colFirst="0" w:colLast="0"/>
      <w:bookmarkEnd w:id="6"/>
      <w:r>
        <w:rPr>
          <w:b/>
          <w:bCs/>
          <w:sz w:val="34"/>
          <w:szCs w:val="34"/>
          <w:rtl w:val="0"/>
        </w:rPr>
        <w:t>Module 4.2: Mediapipe</w:t>
      </w:r>
    </w:p>
    <w:p w14:paraId="0000003D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pStyle w:val="3"/>
        <w:keepNext w:val="0"/>
        <w:keepLines w:val="0"/>
        <w:spacing w:after="80"/>
      </w:pPr>
      <w:bookmarkStart w:id="7" w:name="_ep08x67d0d32" w:colFirst="0" w:colLast="0"/>
      <w:bookmarkEnd w:id="7"/>
      <w:r>
        <w:rPr>
          <w:b/>
          <w:bCs/>
          <w:sz w:val="34"/>
          <w:szCs w:val="34"/>
          <w:rtl w:val="0"/>
        </w:rPr>
        <w:t>Module 4.3 : OCR</w:t>
      </w:r>
    </w:p>
    <w:p w14:paraId="0000003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xhanrsul5cre" w:colFirst="0" w:colLast="0"/>
      <w:bookmarkEnd w:id="8"/>
      <w:r>
        <w:rPr>
          <w:b/>
          <w:bCs/>
          <w:sz w:val="34"/>
          <w:szCs w:val="34"/>
          <w:rtl w:val="0"/>
        </w:rPr>
        <w:t>Module 4: Convolutional Neural Networks (CNN)</w:t>
      </w:r>
    </w:p>
    <w:p w14:paraId="00000041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bCs/>
          <w:rtl w:val="0"/>
        </w:rPr>
        <w:t>CNN Theory</w:t>
      </w:r>
      <w:r>
        <w:rPr>
          <w:b/>
          <w:bCs/>
          <w:rtl w:val="0"/>
        </w:rPr>
        <w:br w:type="textWrapping"/>
      </w:r>
    </w:p>
    <w:p w14:paraId="00000042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Convolution operation</w:t>
      </w:r>
      <w:r>
        <w:rPr>
          <w:rtl w:val="0"/>
        </w:rPr>
        <w:br w:type="textWrapping"/>
      </w:r>
    </w:p>
    <w:p w14:paraId="00000043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Filters &amp; kernels</w:t>
      </w:r>
      <w:r>
        <w:rPr>
          <w:rtl w:val="0"/>
        </w:rPr>
        <w:br w:type="textWrapping"/>
      </w:r>
    </w:p>
    <w:p w14:paraId="00000044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Padding, stride</w:t>
      </w:r>
      <w:r>
        <w:rPr>
          <w:rtl w:val="0"/>
        </w:rPr>
        <w:br w:type="textWrapping"/>
      </w:r>
    </w:p>
    <w:p w14:paraId="00000045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Pooling layers</w:t>
      </w:r>
      <w:r>
        <w:rPr>
          <w:rtl w:val="0"/>
        </w:rPr>
        <w:br w:type="textWrapping"/>
      </w:r>
    </w:p>
    <w:p w14:paraId="00000046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Feature maps</w:t>
      </w:r>
      <w:r>
        <w:rPr>
          <w:rtl w:val="0"/>
        </w:rPr>
        <w:br w:type="textWrapping"/>
      </w:r>
    </w:p>
    <w:p w14:paraId="00000047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Architectures</w:t>
      </w:r>
      <w:r>
        <w:rPr>
          <w:b/>
          <w:bCs/>
          <w:rtl w:val="0"/>
        </w:rPr>
        <w:br w:type="textWrapping"/>
      </w:r>
    </w:p>
    <w:p w14:paraId="00000048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LeNet, AlexNet, VGG, ResNet, Inception</w:t>
      </w:r>
      <w:r>
        <w:rPr>
          <w:rtl w:val="0"/>
        </w:rPr>
        <w:br w:type="textWrapping"/>
      </w:r>
    </w:p>
    <w:p w14:paraId="0000004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Hands-on</w:t>
      </w:r>
      <w:r>
        <w:rPr>
          <w:b/>
          <w:bCs/>
          <w:rtl w:val="0"/>
        </w:rPr>
        <w:br w:type="textWrapping"/>
      </w:r>
    </w:p>
    <w:p w14:paraId="0000004A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Build CNN for image classification (CIFAR-10, Fashion-MNIST)</w:t>
      </w:r>
      <w:r>
        <w:rPr>
          <w:rtl w:val="0"/>
        </w:rPr>
        <w:br w:type="textWrapping"/>
      </w:r>
    </w:p>
    <w:p w14:paraId="0000004B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Transfer learning with pre-trained models (ResNet, EfficientNet)</w:t>
      </w:r>
      <w:r>
        <w:rPr>
          <w:rtl w:val="0"/>
        </w:rPr>
        <w:br w:type="textWrapping"/>
      </w:r>
    </w:p>
    <w:p w14:paraId="0000004C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Data Augmentation</w:t>
      </w:r>
      <w:r>
        <w:rPr>
          <w:b/>
          <w:bCs/>
          <w:rtl w:val="0"/>
        </w:rPr>
        <w:br w:type="textWrapping"/>
      </w:r>
    </w:p>
    <w:p w14:paraId="0000004D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Image flipping, rotation, scaling</w:t>
      </w:r>
      <w:r>
        <w:rPr>
          <w:rtl w:val="0"/>
        </w:rPr>
        <w:br w:type="textWrapping"/>
      </w:r>
    </w:p>
    <w:p w14:paraId="0000004E">
      <w:pPr>
        <w:numPr>
          <w:ilvl w:val="1"/>
          <w:numId w:val="5"/>
        </w:numPr>
        <w:spacing w:before="0" w:beforeAutospacing="0" w:after="240"/>
        <w:ind w:left="1440" w:hanging="360"/>
      </w:pPr>
      <w:r>
        <w:rPr>
          <w:rtl w:val="0"/>
        </w:rPr>
        <w:t>PyTorch/TensorFlow image transformations</w:t>
      </w:r>
      <w:r>
        <w:rPr>
          <w:rtl w:val="0"/>
        </w:rPr>
        <w:br w:type="textWrapping"/>
      </w:r>
    </w:p>
    <w:p w14:paraId="0000004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wls8ii3vchg4" w:colFirst="0" w:colLast="0"/>
      <w:bookmarkEnd w:id="9"/>
      <w:r>
        <w:rPr>
          <w:b/>
          <w:bCs/>
          <w:sz w:val="34"/>
          <w:szCs w:val="34"/>
          <w:rtl w:val="0"/>
        </w:rPr>
        <w:t>Module 5: Recurrent Neural Networks (RNN)</w:t>
      </w:r>
    </w:p>
    <w:p w14:paraId="00000051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bCs/>
          <w:rtl w:val="0"/>
        </w:rPr>
        <w:t>RNN Theory</w:t>
      </w:r>
      <w:r>
        <w:rPr>
          <w:b/>
          <w:bCs/>
          <w:rtl w:val="0"/>
        </w:rPr>
        <w:br w:type="textWrapping"/>
      </w:r>
    </w:p>
    <w:p w14:paraId="00000052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Sequential data modeling</w:t>
      </w:r>
      <w:r>
        <w:rPr>
          <w:rtl w:val="0"/>
        </w:rPr>
        <w:br w:type="textWrapping"/>
      </w:r>
    </w:p>
    <w:p w14:paraId="00000053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Hidden states &amp; loops</w:t>
      </w:r>
      <w:r>
        <w:rPr>
          <w:rtl w:val="0"/>
        </w:rPr>
        <w:br w:type="textWrapping"/>
      </w:r>
    </w:p>
    <w:p w14:paraId="00000054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Limitations (vanishing gradient)</w:t>
      </w:r>
      <w:r>
        <w:rPr>
          <w:rtl w:val="0"/>
        </w:rPr>
        <w:br w:type="textWrapping"/>
      </w:r>
    </w:p>
    <w:p w14:paraId="0000005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Variants</w:t>
      </w:r>
      <w:r>
        <w:rPr>
          <w:b/>
          <w:bCs/>
          <w:rtl w:val="0"/>
        </w:rPr>
        <w:br w:type="textWrapping"/>
      </w:r>
    </w:p>
    <w:p w14:paraId="00000056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LSTM</w:t>
      </w:r>
      <w:r>
        <w:rPr>
          <w:rtl w:val="0"/>
        </w:rPr>
        <w:br w:type="textWrapping"/>
      </w:r>
    </w:p>
    <w:p w14:paraId="00000057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GRU</w:t>
      </w:r>
      <w:r>
        <w:rPr>
          <w:rtl w:val="0"/>
        </w:rPr>
        <w:br w:type="textWrapping"/>
      </w:r>
    </w:p>
    <w:p w14:paraId="00000058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Applications</w:t>
      </w:r>
      <w:r>
        <w:rPr>
          <w:b/>
          <w:bCs/>
          <w:rtl w:val="0"/>
        </w:rPr>
        <w:br w:type="textWrapping"/>
      </w:r>
    </w:p>
    <w:p w14:paraId="00000059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Time series forecasting</w:t>
      </w:r>
      <w:r>
        <w:rPr>
          <w:rtl w:val="0"/>
        </w:rPr>
        <w:br w:type="textWrapping"/>
      </w:r>
    </w:p>
    <w:p w14:paraId="0000005A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Text generation</w:t>
      </w:r>
      <w:r>
        <w:rPr>
          <w:rtl w:val="0"/>
        </w:rPr>
        <w:br w:type="textWrapping"/>
      </w:r>
    </w:p>
    <w:p w14:paraId="0000005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Hands-on</w:t>
      </w:r>
      <w:r>
        <w:rPr>
          <w:b/>
          <w:bCs/>
          <w:rtl w:val="0"/>
        </w:rPr>
        <w:br w:type="textWrapping"/>
      </w:r>
    </w:p>
    <w:p w14:paraId="0000005C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Build LSTM for sentiment analysis</w:t>
      </w:r>
      <w:r>
        <w:rPr>
          <w:rtl w:val="0"/>
        </w:rPr>
        <w:br w:type="textWrapping"/>
      </w:r>
    </w:p>
    <w:p w14:paraId="0000005D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rtl w:val="0"/>
        </w:rPr>
        <w:t>Sequence prediction with RNN</w:t>
      </w:r>
      <w:r>
        <w:rPr>
          <w:rtl w:val="0"/>
        </w:rPr>
        <w:br w:type="textWrapping"/>
      </w:r>
    </w:p>
    <w:p w14:paraId="0000005E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on3ndk6k6ic" w:colFirst="0" w:colLast="0"/>
      <w:bookmarkEnd w:id="10"/>
      <w:r>
        <w:rPr>
          <w:b/>
          <w:bCs/>
          <w:sz w:val="34"/>
          <w:szCs w:val="34"/>
          <w:rtl w:val="0"/>
        </w:rPr>
        <w:t>Module 6: Attention Mechanism &amp; Transformers</w:t>
      </w:r>
    </w:p>
    <w:p w14:paraId="0000006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Attention Mechanism Explained</w:t>
      </w:r>
      <w:r>
        <w:rPr>
          <w:rtl w:val="0"/>
        </w:rPr>
        <w:br w:type="textWrapping"/>
      </w:r>
    </w:p>
    <w:p w14:paraId="0000006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Seq2Seq with Attention</w:t>
      </w:r>
      <w:r>
        <w:rPr>
          <w:rtl w:val="0"/>
        </w:rPr>
        <w:br w:type="textWrapping"/>
      </w:r>
    </w:p>
    <w:p w14:paraId="0000006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Transformers: Encoder, Decoder, Self-Attention</w:t>
      </w:r>
      <w:r>
        <w:rPr>
          <w:rtl w:val="0"/>
        </w:rPr>
        <w:br w:type="textWrapping"/>
      </w:r>
    </w:p>
    <w:p w14:paraId="00000063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BERT, GPT, Vision Transformers (ViT)</w:t>
      </w:r>
      <w:r>
        <w:rPr>
          <w:rtl w:val="0"/>
        </w:rPr>
        <w:br w:type="textWrapping"/>
      </w:r>
    </w:p>
    <w:p w14:paraId="0000006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Hands-on</w:t>
      </w:r>
      <w:r>
        <w:rPr>
          <w:b/>
          <w:bCs/>
          <w:rtl w:val="0"/>
        </w:rPr>
        <w:br w:type="textWrapping"/>
      </w:r>
    </w:p>
    <w:p w14:paraId="00000065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rtl w:val="0"/>
        </w:rPr>
        <w:t>Implement Transformer in PyTorch</w:t>
      </w:r>
      <w:r>
        <w:rPr>
          <w:rtl w:val="0"/>
        </w:rPr>
        <w:br w:type="textWrapping"/>
      </w:r>
    </w:p>
    <w:p w14:paraId="00000066">
      <w:pPr>
        <w:numPr>
          <w:ilvl w:val="1"/>
          <w:numId w:val="7"/>
        </w:numPr>
        <w:spacing w:before="0" w:beforeAutospacing="0" w:after="240"/>
        <w:ind w:left="1440" w:hanging="360"/>
      </w:pPr>
      <w:r>
        <w:rPr>
          <w:rtl w:val="0"/>
        </w:rPr>
        <w:t>Fine-tune BERT for text classification</w:t>
      </w:r>
      <w:r>
        <w:rPr>
          <w:rtl w:val="0"/>
        </w:rPr>
        <w:br w:type="textWrapping"/>
      </w:r>
    </w:p>
    <w:p w14:paraId="00000067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yps9lpjabrik" w:colFirst="0" w:colLast="0"/>
      <w:bookmarkEnd w:id="11"/>
      <w:r>
        <w:rPr>
          <w:b/>
          <w:bCs/>
          <w:sz w:val="34"/>
          <w:szCs w:val="34"/>
          <w:rtl w:val="0"/>
        </w:rPr>
        <w:t>Module 7: Generative Models</w:t>
      </w:r>
    </w:p>
    <w:p w14:paraId="00000069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b/>
          <w:bCs/>
          <w:rtl w:val="0"/>
        </w:rPr>
        <w:t>Autoencoders</w:t>
      </w:r>
      <w:r>
        <w:rPr>
          <w:b/>
          <w:bCs/>
          <w:rtl w:val="0"/>
        </w:rPr>
        <w:br w:type="textWrapping"/>
      </w:r>
    </w:p>
    <w:p w14:paraId="0000006A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Vanilla AE, Denoising AE, Variational AE (VAE)</w:t>
      </w:r>
      <w:r>
        <w:rPr>
          <w:rtl w:val="0"/>
        </w:rPr>
        <w:br w:type="textWrapping"/>
      </w:r>
    </w:p>
    <w:p w14:paraId="0000006B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GANs (Generative Adversarial Networks)</w:t>
      </w:r>
      <w:r>
        <w:rPr>
          <w:b/>
          <w:bCs/>
          <w:rtl w:val="0"/>
        </w:rPr>
        <w:br w:type="textWrapping"/>
      </w:r>
    </w:p>
    <w:p w14:paraId="0000006C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Generator &amp; Discriminator</w:t>
      </w:r>
      <w:r>
        <w:rPr>
          <w:rtl w:val="0"/>
        </w:rPr>
        <w:br w:type="textWrapping"/>
      </w:r>
    </w:p>
    <w:p w14:paraId="0000006D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DCGAN, StyleGAN</w:t>
      </w:r>
      <w:r>
        <w:rPr>
          <w:rtl w:val="0"/>
        </w:rPr>
        <w:br w:type="textWrapping"/>
      </w:r>
    </w:p>
    <w:p w14:paraId="0000006E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Hands-on</w:t>
      </w:r>
      <w:r>
        <w:rPr>
          <w:b/>
          <w:bCs/>
          <w:rtl w:val="0"/>
        </w:rPr>
        <w:br w:type="textWrapping"/>
      </w:r>
    </w:p>
    <w:p w14:paraId="0000006F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Build a VAE for image reconstruction</w:t>
      </w:r>
      <w:r>
        <w:rPr>
          <w:rtl w:val="0"/>
        </w:rPr>
        <w:br w:type="textWrapping"/>
      </w:r>
    </w:p>
    <w:p w14:paraId="00000070">
      <w:pPr>
        <w:numPr>
          <w:ilvl w:val="1"/>
          <w:numId w:val="8"/>
        </w:numPr>
        <w:spacing w:before="0" w:beforeAutospacing="0" w:after="240"/>
        <w:ind w:left="1440" w:hanging="360"/>
      </w:pPr>
      <w:r>
        <w:rPr>
          <w:rtl w:val="0"/>
        </w:rPr>
        <w:t>Train a GAN to generate images</w:t>
      </w:r>
      <w:r>
        <w:rPr>
          <w:rtl w:val="0"/>
        </w:rPr>
        <w:br w:type="textWrapping"/>
      </w:r>
    </w:p>
    <w:p w14:paraId="00000071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offwv38dckgs" w:colFirst="0" w:colLast="0"/>
      <w:bookmarkEnd w:id="12"/>
      <w:r>
        <w:rPr>
          <w:b/>
          <w:bCs/>
          <w:sz w:val="34"/>
          <w:szCs w:val="34"/>
          <w:rtl w:val="0"/>
        </w:rPr>
        <w:t>Module 8: Advanced Topics in Deep Learning</w:t>
      </w:r>
    </w:p>
    <w:p w14:paraId="00000073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Hyperparameter Tuning</w:t>
      </w:r>
      <w:r>
        <w:rPr>
          <w:rtl w:val="0"/>
        </w:rPr>
        <w:br w:type="textWrapping"/>
      </w:r>
    </w:p>
    <w:p w14:paraId="00000074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Model Interpretability (Grad-CAM, SHAP)</w:t>
      </w:r>
      <w:r>
        <w:rPr>
          <w:rtl w:val="0"/>
        </w:rPr>
        <w:br w:type="textWrapping"/>
      </w:r>
    </w:p>
    <w:p w14:paraId="00000075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Knowledge Distillation</w:t>
      </w:r>
      <w:r>
        <w:rPr>
          <w:rtl w:val="0"/>
        </w:rPr>
        <w:br w:type="textWrapping"/>
      </w:r>
    </w:p>
    <w:p w14:paraId="00000076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Neural Architecture Search (NAS)</w:t>
      </w:r>
      <w:r>
        <w:rPr>
          <w:rtl w:val="0"/>
        </w:rPr>
        <w:br w:type="textWrapping"/>
      </w:r>
    </w:p>
    <w:p w14:paraId="00000077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Edge Deployment (TensorFlow Lite, ONNX)</w:t>
      </w:r>
      <w:r>
        <w:rPr>
          <w:rtl w:val="0"/>
        </w:rPr>
        <w:br w:type="textWrapping"/>
      </w:r>
    </w:p>
    <w:p w14:paraId="00000078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Mixed Precision Training</w:t>
      </w:r>
      <w:r>
        <w:rPr>
          <w:rtl w:val="0"/>
        </w:rPr>
        <w:br w:type="textWrapping"/>
      </w:r>
    </w:p>
    <w:p w14:paraId="0000007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p2750awwj6u6" w:colFirst="0" w:colLast="0"/>
      <w:bookmarkEnd w:id="13"/>
      <w:r>
        <w:rPr>
          <w:b/>
          <w:bCs/>
          <w:sz w:val="34"/>
          <w:szCs w:val="34"/>
          <w:rtl w:val="0"/>
        </w:rPr>
        <w:t>Module 9: Productionizing Deep Learning Models</w:t>
      </w:r>
    </w:p>
    <w:p w14:paraId="0000007B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Model Saving &amp; Loading</w:t>
      </w:r>
      <w:r>
        <w:rPr>
          <w:rtl w:val="0"/>
        </w:rPr>
        <w:br w:type="textWrapping"/>
      </w:r>
    </w:p>
    <w:p w14:paraId="0000007C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Serving Models with Flask/FastAPI</w:t>
      </w:r>
      <w:r>
        <w:rPr>
          <w:rtl w:val="0"/>
        </w:rPr>
        <w:br w:type="textWrapping"/>
      </w:r>
    </w:p>
    <w:p w14:paraId="0000007D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Dockerizing DL Apps</w:t>
      </w:r>
      <w:r>
        <w:rPr>
          <w:rtl w:val="0"/>
        </w:rPr>
        <w:br w:type="textWrapping"/>
      </w:r>
    </w:p>
    <w:p w14:paraId="0000007E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CI/CD for DL Projects</w:t>
      </w:r>
      <w:r>
        <w:rPr>
          <w:rtl w:val="0"/>
        </w:rPr>
        <w:br w:type="textWrapping"/>
      </w:r>
    </w:p>
    <w:p w14:paraId="0000007F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Scaling with GPUs/TPUs on Cloud (AWS, GCP, Azure)</w:t>
      </w:r>
      <w:r>
        <w:rPr>
          <w:rtl w:val="0"/>
        </w:rPr>
        <w:br w:type="textWrapping"/>
      </w:r>
    </w:p>
    <w:p w14:paraId="00000080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cyy3f3j24he7" w:colFirst="0" w:colLast="0"/>
      <w:bookmarkEnd w:id="14"/>
      <w:r>
        <w:rPr>
          <w:b/>
          <w:bCs/>
          <w:sz w:val="34"/>
          <w:szCs w:val="34"/>
          <w:rtl w:val="0"/>
        </w:rPr>
        <w:t>Module 10: Real-World Projects</w:t>
      </w:r>
    </w:p>
    <w:p w14:paraId="00000082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Image Classification (CNN + Transfer Learning)</w:t>
      </w:r>
      <w:r>
        <w:rPr>
          <w:rtl w:val="0"/>
        </w:rPr>
        <w:br w:type="textWrapping"/>
      </w:r>
    </w:p>
    <w:p w14:paraId="00000083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Sentiment Analysis (LSTM/Transformer)</w:t>
      </w:r>
      <w:r>
        <w:rPr>
          <w:rtl w:val="0"/>
        </w:rPr>
        <w:br w:type="textWrapping"/>
      </w:r>
    </w:p>
    <w:p w14:paraId="00000084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Object Detection (YOLO/Faster R-CNN)</w:t>
      </w:r>
      <w:r>
        <w:rPr>
          <w:rtl w:val="0"/>
        </w:rPr>
        <w:br w:type="textWrapping"/>
      </w:r>
    </w:p>
    <w:p w14:paraId="00000085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Time Series Forecasting (LSTM/GRU)</w:t>
      </w:r>
      <w:r>
        <w:rPr>
          <w:rtl w:val="0"/>
        </w:rPr>
        <w:br w:type="textWrapping"/>
      </w:r>
    </w:p>
    <w:p w14:paraId="00000086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AI Chatbot (Transformer-based)</w:t>
      </w:r>
      <w:r>
        <w:rPr>
          <w:rtl w:val="0"/>
        </w:rPr>
        <w:br w:type="textWrapping"/>
      </w:r>
    </w:p>
    <w:p w14:paraId="00000087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Face Generation with GANs</w:t>
      </w:r>
      <w:r>
        <w:rPr>
          <w:rtl w:val="0"/>
        </w:rPr>
        <w:br w:type="textWrapping"/>
      </w:r>
    </w:p>
    <w:p w14:paraId="00000088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Deploying DL Model as Web App</w:t>
      </w:r>
      <w:r>
        <w:rPr>
          <w:rtl w:val="0"/>
        </w:rPr>
        <w:br w:type="textWrapping"/>
      </w:r>
    </w:p>
    <w:p w14:paraId="00000089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5jc5uz7pwdox" w:colFirst="0" w:colLast="0"/>
      <w:bookmarkEnd w:id="15"/>
      <w:r>
        <w:rPr>
          <w:b/>
          <w:bCs/>
          <w:sz w:val="34"/>
          <w:szCs w:val="34"/>
          <w:rtl w:val="0"/>
        </w:rPr>
        <w:t>Module 11: Interview &amp; Research Skills</w:t>
      </w:r>
    </w:p>
    <w:p w14:paraId="0000008B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Deep Learning Interview Questions</w:t>
      </w:r>
      <w:r>
        <w:rPr>
          <w:rtl w:val="0"/>
        </w:rPr>
        <w:br w:type="textWrapping"/>
      </w:r>
    </w:p>
    <w:p w14:paraId="0000008C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Paper Reading Skills</w:t>
      </w:r>
      <w:r>
        <w:rPr>
          <w:rtl w:val="0"/>
        </w:rPr>
        <w:br w:type="textWrapping"/>
      </w:r>
    </w:p>
    <w:p w14:paraId="0000008D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Reproducing Research Papers in Code</w:t>
      </w:r>
      <w:r>
        <w:rPr>
          <w:rtl w:val="0"/>
        </w:rPr>
        <w:br w:type="textWrapping"/>
      </w:r>
    </w:p>
    <w:p w14:paraId="0000008E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Portfolio &amp; GitHub Best Practices</w:t>
      </w:r>
      <w:r>
        <w:rPr>
          <w:rtl w:val="0"/>
        </w:rPr>
        <w:br w:type="textWrapping"/>
      </w:r>
    </w:p>
    <w:p w14:paraId="0000008F">
      <w:bookmarkStart w:id="17" w:name="_GoBack"/>
      <w:bookmarkEnd w:id="17"/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qjqdsjigzsfs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Learning Path Flow</w:t>
      </w:r>
    </w:p>
    <w:p w14:paraId="00000091">
      <w:pPr>
        <w:spacing w:before="240" w:after="24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Math &amp; Python → ML Basics → ANN → CNN → RNN → Transformers → GANs → Advanced → Deployment → Projects</w:t>
      </w:r>
    </w:p>
    <w:p w14:paraId="0000009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3">
      <w:pPr>
        <w:rPr>
          <w:rFonts w:hint="default"/>
          <w:lang w:val="en-IN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5E192C5-F9BC-4E8E-B704-D829F5B3438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F37C491-F8AB-43CF-AD64-9A87C6FB52F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D12316B-2534-4D46-ADD4-8E7FD0624FA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AD51AE7F-70A9-49DC-8E3B-B05BADF6217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5" w:fontKey="{366105BB-FA39-4649-B38A-20278C8A62D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F0D75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534</Words>
  <Characters>3544</Characters>
  <TotalTime>9</TotalTime>
  <ScaleCrop>false</ScaleCrop>
  <LinksUpToDate>false</LinksUpToDate>
  <CharactersWithSpaces>3951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2026-10-18T06:17:37Z</dcterms:created>
  <dc:creator>hp</dc:creator>
  <cp:lastModifiedBy>Sahil</cp:lastModifiedBy>
  <dcterms:modified xsi:type="dcterms:W3CDTF">2026-10-18T06:40:15Z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eyJoZGlkIjoiZmUxMTM4MzRhZmYzNmJjMjZlM2RlMjllMDAwYTE0MGQiLCJ1c2VySWQiOiI1Njc0OTM5NTI0MDEifQ==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B129FE44F6274059B8AFB6EF8D51375D_12</vt:lpwstr>
  </property>
</Properties>
</file>